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8F78C">
      <w:pPr>
        <w:pStyle w:val="3"/>
      </w:pPr>
      <w:r>
        <w:t>智慧校园广播与多媒体交互系统项目书</w:t>
      </w:r>
    </w:p>
    <w:p w14:paraId="3812B8F3">
      <w:r>
        <w:t>项目版本：V1.0</w:t>
      </w:r>
    </w:p>
    <w:p w14:paraId="34FA6945">
      <w:r>
        <w:t>主要开发人员：崔童强</w:t>
      </w:r>
      <w:r>
        <w:br w:type="textWrapping"/>
      </w:r>
      <w:r>
        <w:t>实习生：严睿</w:t>
      </w:r>
      <w:r>
        <w:br w:type="textWrapping"/>
      </w:r>
      <w:r>
        <w:t>系统架构：Unity + MQTT + 云端物联网</w:t>
      </w:r>
    </w:p>
    <w:p w14:paraId="23D84CB8">
      <w:pPr>
        <w:pStyle w:val="4"/>
      </w:pPr>
      <w:r>
        <w:t>1. 项目背景</w:t>
      </w:r>
    </w:p>
    <w:p w14:paraId="27E8CE76">
      <w:r>
        <w:t>随着学校信息化建设升级，传统校园广播、课堂多媒体控制方式存在效率低、无法远程管理等问题。</w:t>
      </w:r>
    </w:p>
    <w:p w14:paraId="26761EA9">
      <w:pPr>
        <w:pStyle w:val="4"/>
      </w:pPr>
      <w:r>
        <w:t>2. 项目目标</w:t>
      </w:r>
    </w:p>
    <w:p w14:paraId="0A36EF5A">
      <w:r>
        <w:t>构建统一、智能、云端互联的教学广播与大屏播放系统，实现“一个平板控制全校多媒体设备”。</w:t>
      </w:r>
    </w:p>
    <w:p w14:paraId="4B93D8EE">
      <w:pPr>
        <w:pStyle w:val="4"/>
      </w:pPr>
      <w:r>
        <w:t>3. 系统总体架构</w:t>
      </w:r>
    </w:p>
    <w:p w14:paraId="07F64CB1">
      <w:r>
        <w:t>平板控制端 → 阿里云 MQTT → 大屏播放端 → 智能灯光/空调等设备</w:t>
      </w:r>
    </w:p>
    <w:p w14:paraId="4597D618">
      <w:pPr>
        <w:pStyle w:val="4"/>
      </w:pPr>
      <w:r>
        <w:t>4. 大屏播放端（Unity）</w:t>
      </w:r>
    </w:p>
    <w:p w14:paraId="0729BC78">
      <w:r>
        <w:t>支持视频、图片、音频、RTSP、自动适配比例、MQTT 指令等功能。</w:t>
      </w:r>
    </w:p>
    <w:p w14:paraId="16996C15">
      <w:pPr>
        <w:pStyle w:val="4"/>
      </w:pPr>
      <w:r>
        <w:t>5. 平板控制端（Unity）</w:t>
      </w:r>
    </w:p>
    <w:p w14:paraId="536DE8D2">
      <w:r>
        <w:t>提供多媒体控制面板、广播中心、设备状态监控、MQTT 指令发送等功能。</w:t>
      </w:r>
    </w:p>
    <w:p w14:paraId="44E87960">
      <w:pPr>
        <w:pStyle w:val="4"/>
      </w:pPr>
      <w:r>
        <w:t>6. 云端（阿里云 MQTT）</w:t>
      </w:r>
    </w:p>
    <w:p w14:paraId="19D84F3E">
      <w:r>
        <w:t>作为设备通信中心，负责消息分发、状态监控、在线管理、设备鉴权。</w:t>
      </w:r>
    </w:p>
    <w:p w14:paraId="2AFAFBD4">
      <w:pPr>
        <w:pStyle w:val="4"/>
      </w:pPr>
      <w:r>
        <w:t>7. 主要功能模块</w:t>
      </w:r>
    </w:p>
    <w:p w14:paraId="462A2FC5">
      <w:r>
        <w:t>媒体播放模块、MQTT 通信模块、设备管理模块、内容管理模块、扩展模块。</w:t>
      </w:r>
    </w:p>
    <w:p w14:paraId="0A623F5E">
      <w:pPr>
        <w:pStyle w:val="4"/>
      </w:pPr>
      <w:r>
        <w:t>8. 技术选型</w:t>
      </w:r>
    </w:p>
    <w:p w14:paraId="78BFFA21">
      <w:r>
        <w:t>Unity、MQTT、C#、PHP、阿里云服务器、EMQX、Mysql/Sqlite 等。</w:t>
      </w:r>
    </w:p>
    <w:p w14:paraId="7C97E850">
      <w:pPr>
        <w:pStyle w:val="4"/>
      </w:pPr>
      <w:r>
        <w:t>9. MQTT Topic 设计</w:t>
      </w:r>
    </w:p>
    <w:p w14:paraId="304FC50C">
      <w:r>
        <w:t>school/broadcast</w:t>
      </w:r>
      <w:r>
        <w:br w:type="textWrapping"/>
      </w:r>
      <w:r>
        <w:t>room/101/cmd</w:t>
      </w:r>
      <w:r>
        <w:br w:type="textWrapping"/>
      </w:r>
      <w:r>
        <w:t>room/101/state</w:t>
      </w:r>
      <w:r>
        <w:br w:type="textWrapping"/>
      </w:r>
      <w:r>
        <w:t>device/room101/heartbeat</w:t>
      </w:r>
    </w:p>
    <w:p w14:paraId="4DF406BB">
      <w:pPr>
        <w:pStyle w:val="4"/>
      </w:pPr>
      <w:r>
        <w:t>10. 部署方案</w:t>
      </w:r>
    </w:p>
    <w:p w14:paraId="47A19D5B">
      <w:r>
        <w:t>机房搭建 MQTT；教室部署大屏播放端；办公室放置平板控制端。</w:t>
      </w:r>
    </w:p>
    <w:p w14:paraId="0E1EDD13">
      <w:pPr>
        <w:pStyle w:val="4"/>
      </w:pPr>
      <w:r>
        <w:t>11. 可扩展能力</w:t>
      </w:r>
    </w:p>
    <w:p w14:paraId="4AE3FC2C">
      <w:r>
        <w:t>AI TTS 广播、多屏互动、智能设备控制、教室能耗、电子班牌等。</w:t>
      </w:r>
    </w:p>
    <w:p w14:paraId="1B95F000">
      <w:pPr>
        <w:pStyle w:val="4"/>
      </w:pPr>
      <w:r>
        <w:t>12. 开发阶段与工期</w:t>
      </w:r>
    </w:p>
    <w:p w14:paraId="41BEB0CC">
      <w:r>
        <w:t xml:space="preserve">架构 2 天；大屏端 </w:t>
      </w:r>
      <w:r>
        <w:rPr>
          <w:rFonts w:hint="eastAsia" w:eastAsia="宋体"/>
          <w:lang w:val="en-US" w:eastAsia="zh-CN"/>
        </w:rPr>
        <w:t>1</w:t>
      </w:r>
      <w:r>
        <w:t xml:space="preserve"> 天；平板端 </w:t>
      </w:r>
      <w:r>
        <w:rPr>
          <w:rFonts w:hint="eastAsia" w:eastAsia="宋体"/>
          <w:lang w:val="en-US" w:eastAsia="zh-CN"/>
        </w:rPr>
        <w:t>1</w:t>
      </w:r>
      <w:r>
        <w:t xml:space="preserve">天；MQTT 联调 </w:t>
      </w:r>
      <w:r>
        <w:rPr>
          <w:rFonts w:hint="eastAsia" w:eastAsia="宋体"/>
          <w:lang w:val="en-US" w:eastAsia="zh-CN"/>
        </w:rPr>
        <w:t>1</w:t>
      </w:r>
      <w:r>
        <w:t xml:space="preserve"> 天；部署 </w:t>
      </w:r>
      <w:r>
        <w:rPr>
          <w:rFonts w:hint="eastAsia" w:eastAsia="宋体"/>
          <w:lang w:val="en-US" w:eastAsia="zh-CN"/>
        </w:rPr>
        <w:t>1</w:t>
      </w:r>
      <w:r>
        <w:t xml:space="preserve"> 天。</w:t>
      </w:r>
    </w:p>
    <w:p w14:paraId="4BF6707D">
      <w:pPr>
        <w:pStyle w:val="4"/>
      </w:pPr>
      <w:r>
        <w:t>13. 项目价值</w:t>
      </w:r>
    </w:p>
    <w:p w14:paraId="1536FB73">
      <w:r>
        <w:t>提升教学效率；统一管理；扩展性</w:t>
      </w:r>
      <w:bookmarkStart w:id="0" w:name="_GoBack"/>
      <w:bookmarkEnd w:id="0"/>
      <w:r>
        <w:t>强；可覆盖全校甚至多校区。</w:t>
      </w:r>
    </w:p>
    <w:p w14:paraId="7E97FFAA">
      <w:pPr>
        <w:pStyle w:val="4"/>
      </w:pPr>
      <w:r>
        <w:t>14. 项目人员分工（重要）</w:t>
      </w:r>
    </w:p>
    <w:p w14:paraId="7979619B">
      <w:r>
        <w:t>★ 主要开发人员：崔童强</w:t>
      </w:r>
    </w:p>
    <w:p w14:paraId="7635F8B4">
      <w:r>
        <w:t>1. 系统架构设计</w:t>
      </w:r>
      <w:r>
        <w:br w:type="textWrapping"/>
      </w:r>
      <w:r>
        <w:t>2. Unity 大屏端核心开发（MediaController、视频适配、音频波形）</w:t>
      </w:r>
      <w:r>
        <w:br w:type="textWrapping"/>
      </w:r>
      <w:r>
        <w:t>3. Unity 平板端 UI+控制逻辑开发</w:t>
      </w:r>
      <w:r>
        <w:br w:type="textWrapping"/>
      </w:r>
      <w:r>
        <w:t>4. MQTT 全流程集成（大屏+平板）</w:t>
      </w:r>
      <w:r>
        <w:br w:type="textWrapping"/>
      </w:r>
      <w:r>
        <w:t>5. Topic 设计、消息路由</w:t>
      </w:r>
      <w:r>
        <w:br w:type="textWrapping"/>
      </w:r>
      <w:r>
        <w:t>6. 系统联调、性能优化</w:t>
      </w:r>
      <w:r>
        <w:br w:type="textWrapping"/>
      </w:r>
      <w:r>
        <w:t>7. 部署方案制定与实施</w:t>
      </w:r>
    </w:p>
    <w:p w14:paraId="482F4B04">
      <w:r>
        <w:t>★ 实习生：严睿</w:t>
      </w:r>
    </w:p>
    <w:p w14:paraId="2119B8D8">
      <w:r>
        <w:t>1. 协助素材整理（图片、视频、音频资源）</w:t>
      </w:r>
      <w:r>
        <w:br w:type="textWrapping"/>
      </w:r>
      <w:r>
        <w:t>2. 协助大屏端 UI 布局、RawImage 调整</w:t>
      </w:r>
      <w:r>
        <w:br w:type="textWrapping"/>
      </w:r>
      <w:r>
        <w:t>3. 协助平板端 UI 元素排版、按钮事件绑定</w:t>
      </w:r>
      <w:r>
        <w:br w:type="textWrapping"/>
      </w:r>
      <w:r>
        <w:t>4. 协助测试 HTTP/HTTPS 视频、图片加载</w:t>
      </w:r>
      <w:r>
        <w:br w:type="textWrapping"/>
      </w:r>
      <w:r>
        <w:t>5. 协助MQTT消息测试、在线状态检查</w:t>
      </w:r>
      <w:r>
        <w:br w:type="textWrapping"/>
      </w:r>
      <w:r>
        <w:t>6. 协助服务器端 EMQX 安装、配置基础参数</w:t>
      </w:r>
      <w:r>
        <w:br w:type="textWrapping"/>
      </w:r>
      <w:r>
        <w:t>7. 文档整理、版本记录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C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726</Words>
  <Characters>952</Characters>
  <Lines>0</Lines>
  <Paragraphs>0</Paragraphs>
  <TotalTime>1</TotalTime>
  <ScaleCrop>false</ScaleCrop>
  <LinksUpToDate>false</LinksUpToDate>
  <CharactersWithSpaces>1028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天堂村</cp:lastModifiedBy>
  <dcterms:modified xsi:type="dcterms:W3CDTF">2025-11-15T01:58:12Z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eyJoZGlkIjoiMTBmYWRjMGRiN2YzNGZiZjEzNDEyM2U3NDhhYjI3MmMiLCJ1c2VySWQiOiI1NDIzODcyODQifQ==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5A59737303CD411F968E8A68C0EFFDB9_13</vt:lpwstr>
  </property>
</Properties>
</file>